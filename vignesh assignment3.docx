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 w:line="360" w:lineRule="auto"/>
        <w:ind w:left="1697" w:right="821" w:hanging="106"/>
        <w:jc w:val="left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z w:val="32"/>
          <w:szCs w:val="32"/>
          <w:lang w:val="en-US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rFonts w:hint="default"/>
          <w:spacing w:val="-11"/>
          <w:sz w:val="32"/>
          <w:szCs w:val="32"/>
          <w:lang w:val="en-US"/>
        </w:rPr>
        <w:t xml:space="preserve">Vignesh </w:t>
      </w:r>
      <w:bookmarkStart w:id="0" w:name="_GoBack"/>
      <w:bookmarkEnd w:id="0"/>
      <w:r>
        <w:rPr>
          <w:rFonts w:hint="default"/>
          <w:spacing w:val="-11"/>
          <w:sz w:val="32"/>
          <w:szCs w:val="32"/>
          <w:lang w:val="en-US"/>
        </w:rPr>
        <w:t xml:space="preserve">Vannemreddy </w:t>
      </w:r>
      <w:r>
        <w:rPr>
          <w:rFonts w:hint="default"/>
          <w:sz w:val="32"/>
          <w:szCs w:val="32"/>
          <w:lang w:val="en-US"/>
        </w:rPr>
        <w:t>MailId:vigneshvannemreddy4@gmail.com</w:t>
      </w:r>
    </w:p>
    <w:p>
      <w:pPr>
        <w:pStyle w:val="6"/>
        <w:tabs>
          <w:tab w:val="left" w:pos="2156"/>
        </w:tabs>
        <w:spacing w:line="386" w:lineRule="auto"/>
        <w:ind w:right="4927" w:firstLine="160" w:firstLineChars="50"/>
        <w:jc w:val="both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spacing w:val="-32"/>
          <w:sz w:val="32"/>
          <w:szCs w:val="32"/>
        </w:rPr>
        <w:t xml:space="preserve"> </w:t>
      </w:r>
      <w:r>
        <w:rPr>
          <w:rFonts w:hint="default"/>
          <w:spacing w:val="-32"/>
          <w:sz w:val="32"/>
          <w:szCs w:val="32"/>
          <w:lang w:val="en-US"/>
        </w:rPr>
        <w:t>7013244414</w:t>
      </w:r>
    </w:p>
    <w:p>
      <w:pPr>
        <w:pStyle w:val="6"/>
        <w:tabs>
          <w:tab w:val="left" w:pos="2180"/>
        </w:tabs>
        <w:spacing w:line="364" w:lineRule="exact"/>
        <w:ind w:left="216"/>
        <w:jc w:val="both"/>
        <w:rPr>
          <w:rFonts w:hint="default"/>
          <w:sz w:val="32"/>
          <w:szCs w:val="32"/>
          <w:lang w:val="en-US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US"/>
        </w:rPr>
        <w:t>52</w:t>
      </w:r>
    </w:p>
    <w:p>
      <w:pPr>
        <w:pStyle w:val="6"/>
        <w:spacing w:before="244"/>
        <w:ind w:left="216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6"/>
        <w:spacing w:before="16"/>
        <w:rPr>
          <w:b w:val="0"/>
          <w:sz w:val="32"/>
        </w:rPr>
      </w:pPr>
    </w:p>
    <w:p>
      <w:pPr>
        <w:pStyle w:val="2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r>
        <w:t>code</w:t>
      </w:r>
      <w:r>
        <w:rPr>
          <w:spacing w:val="-25"/>
        </w:rPr>
        <w:t xml:space="preserve"> </w:t>
      </w:r>
      <w:r>
        <w:t>: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142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70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2"/>
        <w:spacing w:before="67"/>
      </w:pPr>
      <w:r>
        <w:rPr>
          <w:spacing w:val="-2"/>
        </w:rPr>
        <w:t>ROUTES:</w:t>
      </w:r>
    </w:p>
    <w:p>
      <w:pPr>
        <w:pStyle w:val="6"/>
        <w:spacing w:before="74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02" w:right="7753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r>
        <w:rPr>
          <w:b/>
          <w:sz w:val="36"/>
        </w:rPr>
        <w:t>RS :CREATE</w:t>
      </w:r>
    </w:p>
    <w:p>
      <w:pPr>
        <w:spacing w:before="3"/>
        <w:ind w:left="102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:</w:t>
      </w:r>
    </w:p>
    <w:p>
      <w:pPr>
        <w:pStyle w:val="6"/>
        <w:spacing w:before="61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READALL: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65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2"/>
          <w:sz w:val="36"/>
        </w:rPr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pStyle w:val="3"/>
        <w:spacing w:line="322" w:lineRule="exact"/>
      </w:pP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76" w:lineRule="exact"/>
        <w:ind w:left="399" w:right="0" w:hanging="2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>
      <w:pPr>
        <w:pStyle w:val="8"/>
        <w:numPr>
          <w:ilvl w:val="0"/>
          <w:numId w:val="1"/>
        </w:numPr>
        <w:tabs>
          <w:tab w:val="left" w:pos="408"/>
        </w:tabs>
        <w:spacing w:before="132" w:after="0" w:line="240" w:lineRule="auto"/>
        <w:ind w:left="408" w:right="0" w:hanging="3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>
      <w:pPr>
        <w:pStyle w:val="8"/>
        <w:numPr>
          <w:ilvl w:val="0"/>
          <w:numId w:val="1"/>
        </w:numPr>
        <w:tabs>
          <w:tab w:val="left" w:pos="375"/>
        </w:tabs>
        <w:spacing w:before="136" w:after="0" w:line="240" w:lineRule="auto"/>
        <w:ind w:left="375" w:right="0" w:hanging="273"/>
        <w:jc w:val="left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8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394"/>
        </w:tabs>
        <w:spacing w:before="146" w:after="0" w:line="240" w:lineRule="auto"/>
        <w:ind w:left="394" w:right="0" w:hanging="292"/>
        <w:jc w:val="left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4"/>
        </w:tabs>
        <w:spacing w:before="137" w:after="0" w:line="360" w:lineRule="auto"/>
        <w:ind w:left="102" w:right="500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>
      <w:pPr>
        <w:spacing w:before="0" w:line="362" w:lineRule="auto"/>
        <w:ind w:left="102" w:right="3884" w:firstLine="0"/>
        <w:jc w:val="left"/>
        <w:rPr>
          <w:sz w:val="24"/>
        </w:rPr>
      </w:pPr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8080). CONN_STR = your mongodb_connection_string</w:t>
      </w:r>
    </w:p>
    <w:p>
      <w:pPr>
        <w:spacing w:after="0" w:line="362" w:lineRule="auto"/>
        <w:jc w:val="left"/>
        <w:rPr>
          <w:sz w:val="24"/>
        </w:rPr>
        <w:sectPr>
          <w:pgSz w:w="11920" w:h="16850"/>
          <w:pgMar w:top="194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?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>
      <w:pPr>
        <w:spacing w:before="127"/>
        <w:ind w:left="102" w:right="0" w:firstLine="0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>
      <w:pPr>
        <w:spacing w:before="137"/>
        <w:ind w:left="102" w:right="0" w:firstLine="0"/>
        <w:jc w:val="left"/>
        <w:rPr>
          <w:sz w:val="24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4"/>
        </w:rPr>
        <w:t>CONN_STR=mongodb+srv://4727yesuraju:rough@cluster0.wbclvtg.mongodb.net</w:t>
      </w:r>
      <w:r>
        <w:rPr>
          <w:spacing w:val="-2"/>
          <w:sz w:val="24"/>
        </w:rPr>
        <w:fldChar w:fldCharType="end"/>
      </w:r>
    </w:p>
    <w:p>
      <w:pPr>
        <w:spacing w:before="142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/?retryWrites=true&amp;w=majority&amp;appName=Cluster0</w:t>
      </w:r>
    </w:p>
    <w:p>
      <w:pPr>
        <w:pStyle w:val="6"/>
        <w:rPr>
          <w:b w:val="0"/>
        </w:rPr>
      </w:pPr>
    </w:p>
    <w:p>
      <w:pPr>
        <w:pStyle w:val="6"/>
        <w:spacing w:before="7"/>
        <w:rPr>
          <w:b w:val="0"/>
        </w:rPr>
      </w:pP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>
      <w:pPr>
        <w:spacing w:before="128" w:line="355" w:lineRule="auto"/>
        <w:ind w:left="823" w:right="6125" w:firstLine="0"/>
        <w:jc w:val="left"/>
        <w:rPr>
          <w:sz w:val="24"/>
        </w:rPr>
      </w:pPr>
      <w:r>
        <w:rPr>
          <w:spacing w:val="-2"/>
          <w:sz w:val="24"/>
        </w:rPr>
        <w:t>npm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r>
        <w:rPr>
          <w:sz w:val="24"/>
        </w:rPr>
        <w:t>npm run dev (to run server)</w:t>
      </w:r>
    </w:p>
    <w:p>
      <w:pPr>
        <w:pStyle w:val="8"/>
        <w:numPr>
          <w:ilvl w:val="0"/>
          <w:numId w:val="1"/>
        </w:numPr>
        <w:tabs>
          <w:tab w:val="left" w:pos="514"/>
        </w:tabs>
        <w:spacing w:before="28" w:after="0" w:line="240" w:lineRule="auto"/>
        <w:ind w:left="514" w:right="0" w:hanging="412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>
      <w:pPr>
        <w:pStyle w:val="6"/>
        <w:spacing w:before="1"/>
        <w:rPr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6"/>
        <w:spacing w:before="73"/>
        <w:ind w:left="102"/>
      </w:pPr>
      <w:r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9"/>
      </w:pPr>
    </w:p>
    <w:p>
      <w:pPr>
        <w:pStyle w:val="6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 i use THUNDER CLIENT.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9"/>
      </w:pPr>
    </w:p>
    <w:p>
      <w:pPr>
        <w:pStyle w:val="8"/>
        <w:numPr>
          <w:ilvl w:val="0"/>
          <w:numId w:val="2"/>
        </w:numPr>
        <w:tabs>
          <w:tab w:val="left" w:pos="408"/>
          <w:tab w:val="left" w:pos="823"/>
        </w:tabs>
        <w:spacing w:before="0" w:after="0" w:line="496" w:lineRule="auto"/>
        <w:ind w:left="823" w:right="2562" w:hanging="721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fields. username, empname, email, role, salary</w:t>
      </w:r>
    </w:p>
    <w:p>
      <w:pPr>
        <w:pStyle w:val="8"/>
        <w:numPr>
          <w:ilvl w:val="0"/>
          <w:numId w:val="2"/>
        </w:numPr>
        <w:tabs>
          <w:tab w:val="left" w:pos="404"/>
          <w:tab w:val="left" w:pos="823"/>
        </w:tabs>
        <w:spacing w:before="0" w:after="0" w:line="487" w:lineRule="auto"/>
        <w:ind w:left="823" w:right="2460" w:hanging="721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url as </w:t>
      </w:r>
      <w:r>
        <w:rPr>
          <w:sz w:val="24"/>
        </w:rPr>
        <w:t>http://localhost:5000/api/user/create</w:t>
      </w:r>
    </w:p>
    <w:p>
      <w:pPr>
        <w:pStyle w:val="6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>this json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>
      <w:pPr>
        <w:pStyle w:val="6"/>
        <w:spacing w:before="20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{</w:t>
      </w:r>
    </w:p>
    <w:p>
      <w:pPr>
        <w:pStyle w:val="6"/>
        <w:spacing w:before="34"/>
      </w:pPr>
    </w:p>
    <w:p>
      <w:pPr>
        <w:pStyle w:val="6"/>
        <w:spacing w:line="499" w:lineRule="auto"/>
        <w:ind w:left="102" w:right="6959"/>
      </w:pPr>
      <w: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t>jack@gmail.com</w:t>
      </w:r>
      <w:r>
        <w:fldChar w:fldCharType="end"/>
      </w:r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>
      <w:pPr>
        <w:spacing w:before="0" w:line="267" w:lineRule="exact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pStyle w:val="6"/>
        <w:spacing w:before="19"/>
      </w:pPr>
    </w:p>
    <w:p>
      <w:pPr>
        <w:pStyle w:val="8"/>
        <w:numPr>
          <w:ilvl w:val="0"/>
          <w:numId w:val="2"/>
        </w:numPr>
        <w:tabs>
          <w:tab w:val="left" w:pos="404"/>
        </w:tabs>
        <w:spacing w:before="0" w:after="0" w:line="240" w:lineRule="auto"/>
        <w:ind w:left="404" w:right="0" w:hanging="302"/>
        <w:jc w:val="left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24"/>
      </w:pPr>
    </w:p>
    <w:p>
      <w:pPr>
        <w:pStyle w:val="8"/>
        <w:numPr>
          <w:ilvl w:val="0"/>
          <w:numId w:val="2"/>
        </w:numPr>
        <w:tabs>
          <w:tab w:val="left" w:pos="403"/>
          <w:tab w:val="left" w:pos="823"/>
        </w:tabs>
        <w:spacing w:before="0" w:after="0" w:line="496" w:lineRule="auto"/>
        <w:ind w:left="823" w:right="3110" w:hanging="72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>
      <w:pPr>
        <w:spacing w:before="5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4"/>
      </w:pPr>
    </w:p>
    <w:p>
      <w:pPr>
        <w:pStyle w:val="8"/>
        <w:numPr>
          <w:ilvl w:val="0"/>
          <w:numId w:val="3"/>
        </w:numPr>
        <w:tabs>
          <w:tab w:val="left" w:pos="408"/>
        </w:tabs>
        <w:spacing w:before="0" w:after="0" w:line="501" w:lineRule="auto"/>
        <w:ind w:left="102" w:right="2264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param. method as get</w:t>
      </w:r>
    </w:p>
    <w:p>
      <w:pPr>
        <w:pStyle w:val="6"/>
        <w:spacing w:line="260" w:lineRule="exact"/>
        <w:ind w:left="102"/>
      </w:pPr>
      <w:r>
        <w:rPr>
          <w:spacing w:val="-2"/>
        </w:rPr>
        <w:t>url</w:t>
      </w:r>
      <w:r>
        <w:rPr>
          <w:spacing w:val="-14"/>
        </w:rPr>
        <w:t xml:space="preserve"> </w:t>
      </w:r>
      <w:r>
        <w:rPr>
          <w:spacing w:val="-5"/>
        </w:rPr>
        <w:t>as</w:t>
      </w:r>
    </w:p>
    <w:p>
      <w:pPr>
        <w:pStyle w:val="6"/>
        <w:spacing w:before="1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>
      <w:pPr>
        <w:pStyle w:val="6"/>
        <w:spacing w:before="34"/>
        <w:rPr>
          <w:b w:val="0"/>
        </w:rPr>
      </w:pPr>
    </w:p>
    <w:p>
      <w:pPr>
        <w:pStyle w:val="8"/>
        <w:numPr>
          <w:ilvl w:val="0"/>
          <w:numId w:val="3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READALL </w:t>
      </w:r>
      <w:r>
        <w:rPr>
          <w:b/>
          <w:spacing w:val="-10"/>
          <w:sz w:val="24"/>
        </w:rPr>
        <w:t>:</w:t>
      </w:r>
    </w:p>
    <w:p>
      <w:pPr>
        <w:pStyle w:val="6"/>
        <w:spacing w:before="19"/>
      </w:pPr>
    </w:p>
    <w:p>
      <w:pPr>
        <w:pStyle w:val="8"/>
        <w:numPr>
          <w:ilvl w:val="0"/>
          <w:numId w:val="4"/>
        </w:numPr>
        <w:tabs>
          <w:tab w:val="left" w:pos="408"/>
        </w:tabs>
        <w:spacing w:before="0" w:after="0" w:line="501" w:lineRule="auto"/>
        <w:ind w:left="102" w:right="3175" w:firstLine="0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mongodb data base .</w:t>
      </w:r>
    </w:p>
    <w:p>
      <w:pPr>
        <w:pStyle w:val="6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get</w:t>
      </w:r>
    </w:p>
    <w:p>
      <w:pPr>
        <w:pStyle w:val="6"/>
        <w:spacing w:before="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b/>
          <w:sz w:val="24"/>
        </w:rPr>
        <w:t>url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>
      <w:pPr>
        <w:pStyle w:val="6"/>
        <w:spacing w:before="38"/>
        <w:rPr>
          <w:b w:val="0"/>
        </w:rPr>
      </w:pPr>
    </w:p>
    <w:p>
      <w:pPr>
        <w:pStyle w:val="8"/>
        <w:numPr>
          <w:ilvl w:val="0"/>
          <w:numId w:val="4"/>
        </w:numPr>
        <w:tabs>
          <w:tab w:val="left" w:pos="404"/>
        </w:tabs>
        <w:spacing w:before="0" w:after="0" w:line="501" w:lineRule="auto"/>
        <w:ind w:left="102" w:right="4305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response. UPDATE :</w:t>
      </w:r>
    </w:p>
    <w:p>
      <w:pPr>
        <w:pStyle w:val="8"/>
        <w:numPr>
          <w:ilvl w:val="1"/>
          <w:numId w:val="4"/>
        </w:numPr>
        <w:tabs>
          <w:tab w:val="left" w:pos="408"/>
        </w:tabs>
        <w:spacing w:before="4" w:after="0" w:line="487" w:lineRule="auto"/>
        <w:ind w:left="102" w:right="951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put url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>
      <w:pPr>
        <w:pStyle w:val="8"/>
        <w:numPr>
          <w:ilvl w:val="1"/>
          <w:numId w:val="4"/>
        </w:numPr>
        <w:tabs>
          <w:tab w:val="left" w:pos="399"/>
        </w:tabs>
        <w:spacing w:before="18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14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8"/>
        <w:numPr>
          <w:ilvl w:val="0"/>
          <w:numId w:val="5"/>
        </w:numPr>
        <w:tabs>
          <w:tab w:val="left" w:pos="294"/>
        </w:tabs>
        <w:spacing w:before="142" w:after="0" w:line="360" w:lineRule="auto"/>
        <w:ind w:left="102" w:right="767" w:firstLine="0"/>
        <w:jc w:val="left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 url as</w:t>
      </w:r>
    </w:p>
    <w:p>
      <w:pPr>
        <w:spacing w:before="0" w:line="269" w:lineRule="exact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284"/>
        </w:tabs>
        <w:spacing w:before="146" w:after="0" w:line="501" w:lineRule="auto"/>
        <w:ind w:left="102" w:right="4627" w:firstLine="0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response. OUTPUT :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6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4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7"/>
      </w:pPr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68"/>
        <w:ind w:left="102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READ</w:t>
      </w:r>
      <w:r>
        <w:rPr>
          <w:b/>
          <w:spacing w:val="26"/>
          <w:sz w:val="24"/>
        </w:rPr>
        <w:t xml:space="preserve"> </w:t>
      </w:r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</w:p>
    <w:p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2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26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780" w:right="200" w:bottom="280" w:left="11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102" w:hanging="1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3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3948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1"/>
      <w:ind w:left="10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2024-04-24T14:50:00Z</dcterms:created>
  <dc:creator>deepala gowri akhila</dc:creator>
  <cp:lastModifiedBy>Leela Ushasri</cp:lastModifiedBy>
  <dcterms:modified xsi:type="dcterms:W3CDTF">2024-04-24T15:01:13Z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