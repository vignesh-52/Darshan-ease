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0" w:line="360" w:lineRule="auto"/>
        <w:ind w:left="1697" w:right="821" w:hanging="106"/>
        <w:jc w:val="left"/>
        <w:rPr>
          <w:b/>
          <w:sz w:val="36"/>
        </w:rPr>
      </w:pPr>
      <w:r>
        <w:rPr>
          <w:b/>
          <w:sz w:val="36"/>
        </w:rPr>
        <w:t>Creating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RESTful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API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express.js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and creating a database and index in MongoDB.</w:t>
      </w:r>
    </w:p>
    <w:p>
      <w:pPr>
        <w:pStyle w:val="6"/>
        <w:tabs>
          <w:tab w:val="left" w:pos="2156"/>
        </w:tabs>
        <w:spacing w:line="386" w:lineRule="auto"/>
        <w:ind w:left="216" w:right="4927"/>
        <w:jc w:val="both"/>
        <w:rPr>
          <w:spacing w:val="-4"/>
          <w:sz w:val="32"/>
          <w:szCs w:val="32"/>
        </w:rPr>
      </w:pPr>
    </w:p>
    <w:p>
      <w:pPr>
        <w:pStyle w:val="6"/>
        <w:tabs>
          <w:tab w:val="left" w:pos="2156"/>
        </w:tabs>
        <w:spacing w:line="386" w:lineRule="auto"/>
        <w:ind w:left="216" w:right="4927"/>
        <w:jc w:val="both"/>
        <w:rPr>
          <w:rFonts w:hint="default"/>
          <w:sz w:val="32"/>
          <w:szCs w:val="32"/>
          <w:lang w:val="en-US"/>
        </w:rPr>
      </w:pPr>
      <w:bookmarkStart w:id="0" w:name="_GoBack"/>
      <w:bookmarkEnd w:id="0"/>
      <w:r>
        <w:rPr>
          <w:spacing w:val="-4"/>
          <w:sz w:val="32"/>
          <w:szCs w:val="32"/>
        </w:rPr>
        <w:t>Name</w:t>
      </w:r>
      <w:r>
        <w:rPr>
          <w:rFonts w:hint="default"/>
          <w:spacing w:val="-4"/>
          <w:sz w:val="32"/>
          <w:szCs w:val="32"/>
          <w:lang w:val="en-IN"/>
        </w:rPr>
        <w:t xml:space="preserve">: </w:t>
      </w:r>
      <w:r>
        <w:rPr>
          <w:rFonts w:hint="default"/>
          <w:spacing w:val="-11"/>
          <w:sz w:val="32"/>
          <w:szCs w:val="32"/>
          <w:lang w:val="en-IN"/>
        </w:rPr>
        <w:t>Mande Ramamohana Reddy</w:t>
      </w:r>
      <w:r>
        <w:rPr>
          <w:rFonts w:hint="default"/>
          <w:spacing w:val="-11"/>
          <w:sz w:val="32"/>
          <w:szCs w:val="32"/>
          <w:lang w:val="en-US"/>
        </w:rPr>
        <w:t xml:space="preserve"> </w:t>
      </w:r>
      <w:r>
        <w:rPr>
          <w:rFonts w:hint="default"/>
          <w:sz w:val="32"/>
          <w:szCs w:val="32"/>
          <w:lang w:val="en-US"/>
        </w:rPr>
        <w:t>MailId:</w:t>
      </w:r>
      <w:r>
        <w:rPr>
          <w:rFonts w:hint="default"/>
          <w:sz w:val="32"/>
          <w:szCs w:val="32"/>
          <w:lang w:val="en-IN"/>
        </w:rPr>
        <w:t>manderamu66</w:t>
      </w:r>
      <w:r>
        <w:rPr>
          <w:rFonts w:hint="default"/>
          <w:sz w:val="32"/>
          <w:szCs w:val="32"/>
          <w:lang w:val="en-US"/>
        </w:rPr>
        <w:t>@gmail.com</w:t>
      </w:r>
    </w:p>
    <w:p>
      <w:pPr>
        <w:pStyle w:val="6"/>
        <w:tabs>
          <w:tab w:val="left" w:pos="2156"/>
        </w:tabs>
        <w:spacing w:line="386" w:lineRule="auto"/>
        <w:ind w:right="4927" w:firstLine="160" w:firstLineChars="50"/>
        <w:jc w:val="both"/>
        <w:rPr>
          <w:rFonts w:hint="default"/>
          <w:sz w:val="32"/>
          <w:szCs w:val="32"/>
          <w:lang w:val="en-IN"/>
        </w:rPr>
      </w:pPr>
      <w:r>
        <w:rPr>
          <w:sz w:val="32"/>
          <w:szCs w:val="32"/>
        </w:rPr>
        <w:t>Ph</w:t>
      </w:r>
      <w:r>
        <w:rPr>
          <w:rFonts w:hint="default"/>
          <w:sz w:val="32"/>
          <w:szCs w:val="32"/>
          <w:lang w:val="en-US"/>
        </w:rPr>
        <w:t xml:space="preserve">n </w:t>
      </w:r>
      <w:r>
        <w:rPr>
          <w:sz w:val="32"/>
          <w:szCs w:val="32"/>
        </w:rPr>
        <w:t>No</w:t>
      </w:r>
      <w:r>
        <w:rPr>
          <w:rFonts w:hint="default"/>
          <w:sz w:val="32"/>
          <w:szCs w:val="32"/>
          <w:lang w:val="en-US"/>
        </w:rPr>
        <w:t xml:space="preserve"> </w:t>
      </w:r>
      <w:r>
        <w:rPr>
          <w:spacing w:val="-10"/>
          <w:sz w:val="32"/>
          <w:szCs w:val="32"/>
        </w:rPr>
        <w:t>:</w:t>
      </w:r>
      <w:r>
        <w:rPr>
          <w:spacing w:val="-32"/>
          <w:sz w:val="32"/>
          <w:szCs w:val="32"/>
        </w:rPr>
        <w:t xml:space="preserve"> </w:t>
      </w:r>
      <w:r>
        <w:rPr>
          <w:rFonts w:hint="default"/>
          <w:spacing w:val="-32"/>
          <w:sz w:val="32"/>
          <w:szCs w:val="32"/>
          <w:lang w:val="en-IN"/>
        </w:rPr>
        <w:t>8106392035</w:t>
      </w:r>
    </w:p>
    <w:p>
      <w:pPr>
        <w:pStyle w:val="6"/>
        <w:tabs>
          <w:tab w:val="left" w:pos="2180"/>
        </w:tabs>
        <w:spacing w:line="364" w:lineRule="exact"/>
        <w:ind w:left="216"/>
        <w:jc w:val="both"/>
        <w:rPr>
          <w:rFonts w:hint="default"/>
          <w:sz w:val="32"/>
          <w:szCs w:val="32"/>
          <w:lang w:val="en-IN"/>
        </w:rPr>
      </w:pPr>
      <w:r>
        <w:rPr>
          <w:w w:val="85"/>
          <w:sz w:val="32"/>
          <w:szCs w:val="32"/>
        </w:rPr>
        <w:t>Roll</w:t>
      </w:r>
      <w:r>
        <w:rPr>
          <w:spacing w:val="-14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N0</w:t>
      </w:r>
      <w:r>
        <w:rPr>
          <w:rFonts w:hint="default"/>
          <w:spacing w:val="-5"/>
          <w:sz w:val="32"/>
          <w:szCs w:val="32"/>
          <w:lang w:val="en-US"/>
        </w:rPr>
        <w:t xml:space="preserve">  </w:t>
      </w:r>
      <w:r>
        <w:rPr>
          <w:sz w:val="32"/>
          <w:szCs w:val="32"/>
        </w:rPr>
        <w:t>:</w:t>
      </w:r>
      <w:r>
        <w:rPr>
          <w:spacing w:val="-15"/>
          <w:sz w:val="32"/>
          <w:szCs w:val="32"/>
        </w:rPr>
        <w:t xml:space="preserve"> </w:t>
      </w:r>
      <w:r>
        <w:rPr>
          <w:spacing w:val="-2"/>
          <w:w w:val="95"/>
          <w:sz w:val="32"/>
          <w:szCs w:val="32"/>
        </w:rPr>
        <w:t>20HU1A04</w:t>
      </w:r>
      <w:r>
        <w:rPr>
          <w:rFonts w:hint="default"/>
          <w:spacing w:val="-2"/>
          <w:w w:val="95"/>
          <w:sz w:val="32"/>
          <w:szCs w:val="32"/>
          <w:lang w:val="en-IN"/>
        </w:rPr>
        <w:t>29</w:t>
      </w:r>
    </w:p>
    <w:p>
      <w:pPr>
        <w:pStyle w:val="6"/>
        <w:spacing w:before="244"/>
        <w:ind w:left="216"/>
        <w:jc w:val="both"/>
        <w:rPr>
          <w:sz w:val="32"/>
          <w:szCs w:val="32"/>
        </w:rPr>
      </w:pPr>
      <w:r>
        <w:rPr>
          <w:w w:val="85"/>
          <w:sz w:val="32"/>
          <w:szCs w:val="32"/>
        </w:rPr>
        <w:t>College</w:t>
      </w:r>
      <w:r>
        <w:rPr>
          <w:spacing w:val="9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Name</w:t>
      </w:r>
      <w:r>
        <w:rPr>
          <w:spacing w:val="53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:</w:t>
      </w:r>
      <w:r>
        <w:rPr>
          <w:spacing w:val="72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Chebrolu</w:t>
      </w:r>
      <w:r>
        <w:rPr>
          <w:spacing w:val="27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engineering</w:t>
      </w:r>
      <w:r>
        <w:rPr>
          <w:spacing w:val="19"/>
          <w:sz w:val="32"/>
          <w:szCs w:val="32"/>
        </w:rPr>
        <w:t xml:space="preserve">  </w:t>
      </w:r>
      <w:r>
        <w:rPr>
          <w:spacing w:val="-2"/>
          <w:w w:val="85"/>
          <w:sz w:val="32"/>
          <w:szCs w:val="32"/>
        </w:rPr>
        <w:t>college</w:t>
      </w:r>
    </w:p>
    <w:p>
      <w:pPr>
        <w:pStyle w:val="6"/>
        <w:spacing w:before="16"/>
        <w:rPr>
          <w:b w:val="0"/>
          <w:sz w:val="32"/>
        </w:rPr>
      </w:pPr>
    </w:p>
    <w:p>
      <w:pPr>
        <w:pStyle w:val="2"/>
        <w:spacing w:line="326" w:lineRule="auto"/>
        <w:ind w:right="7753"/>
      </w:pPr>
      <w:r>
        <w:t>source</w:t>
      </w:r>
      <w:r>
        <w:rPr>
          <w:spacing w:val="-25"/>
        </w:rPr>
        <w:t xml:space="preserve"> </w:t>
      </w:r>
      <w:r>
        <w:t>code</w:t>
      </w:r>
      <w:r>
        <w:rPr>
          <w:spacing w:val="-25"/>
        </w:rPr>
        <w:t xml:space="preserve"> </w:t>
      </w:r>
      <w:r>
        <w:t>: index.js</w:t>
      </w:r>
      <w:r>
        <w:rPr>
          <w:spacing w:val="-21"/>
        </w:rPr>
        <w:t xml:space="preserve"> </w:t>
      </w:r>
      <w:r>
        <w:t>file</w:t>
      </w:r>
      <w:r>
        <w:rPr>
          <w:spacing w:val="-18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1"/>
        <w:rPr>
          <w:sz w:val="11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96520</wp:posOffset>
            </wp:positionV>
            <wp:extent cx="6573520" cy="4114800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266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4"/>
        <w:ind w:left="102" w:right="0" w:firstLine="0"/>
        <w:jc w:val="left"/>
        <w:rPr>
          <w:b/>
          <w:sz w:val="36"/>
        </w:rPr>
      </w:pPr>
      <w:r>
        <w:rPr>
          <w:b/>
          <w:sz w:val="36"/>
        </w:rPr>
        <w:t>MONGODB</w:t>
      </w:r>
      <w:r>
        <w:rPr>
          <w:b/>
          <w:spacing w:val="-20"/>
          <w:sz w:val="36"/>
        </w:rPr>
        <w:t xml:space="preserve"> </w:t>
      </w:r>
      <w:r>
        <w:rPr>
          <w:b/>
          <w:sz w:val="36"/>
        </w:rPr>
        <w:t>CONNECTION</w:t>
      </w:r>
      <w:r>
        <w:rPr>
          <w:b/>
          <w:spacing w:val="-22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>
      <w:pPr>
        <w:spacing w:after="0"/>
        <w:jc w:val="left"/>
        <w:rPr>
          <w:sz w:val="36"/>
        </w:rPr>
        <w:sectPr>
          <w:type w:val="continuous"/>
          <w:pgSz w:w="11920" w:h="16850"/>
          <w:pgMar w:top="1420" w:right="200" w:bottom="280" w:left="1160" w:header="720" w:footer="720" w:gutter="0"/>
          <w:cols w:space="720" w:num="1"/>
        </w:sectPr>
      </w:pPr>
    </w:p>
    <w:p>
      <w:pPr>
        <w:pStyle w:val="6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581775" cy="4105275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276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7"/>
        <w:ind w:left="102" w:right="0" w:firstLine="0"/>
        <w:jc w:val="left"/>
        <w:rPr>
          <w:b/>
          <w:sz w:val="36"/>
        </w:rPr>
      </w:pPr>
      <w:r>
        <w:rPr>
          <w:b/>
          <w:sz w:val="36"/>
        </w:rPr>
        <w:t>MODEL</w:t>
      </w:r>
      <w:r>
        <w:rPr>
          <w:b/>
          <w:spacing w:val="-6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>
      <w:pPr>
        <w:pStyle w:val="6"/>
        <w:spacing w:before="70"/>
        <w:rPr>
          <w:sz w:val="20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205740</wp:posOffset>
            </wp:positionV>
            <wp:extent cx="6047105" cy="3776980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81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860" w:right="200" w:bottom="280" w:left="1160" w:header="720" w:footer="720" w:gutter="0"/>
          <w:cols w:space="720" w:num="1"/>
        </w:sectPr>
      </w:pPr>
    </w:p>
    <w:p>
      <w:pPr>
        <w:pStyle w:val="2"/>
        <w:spacing w:before="67"/>
      </w:pPr>
      <w:r>
        <w:rPr>
          <w:spacing w:val="-2"/>
        </w:rPr>
        <w:t>ROUTES:</w:t>
      </w:r>
    </w:p>
    <w:p>
      <w:pPr>
        <w:pStyle w:val="6"/>
        <w:spacing w:before="74"/>
        <w:rPr>
          <w:sz w:val="20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208280</wp:posOffset>
            </wp:positionV>
            <wp:extent cx="6572885" cy="4105275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3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2"/>
        <w:ind w:left="102" w:right="7753" w:firstLine="0"/>
        <w:jc w:val="left"/>
        <w:rPr>
          <w:b/>
          <w:sz w:val="36"/>
        </w:rPr>
      </w:pPr>
      <w:r>
        <w:rPr>
          <w:b/>
          <w:spacing w:val="-4"/>
          <w:sz w:val="36"/>
        </w:rPr>
        <w:t xml:space="preserve">CONTROLLE </w:t>
      </w:r>
      <w:r>
        <w:rPr>
          <w:b/>
          <w:sz w:val="36"/>
        </w:rPr>
        <w:t>RS :CREATE</w:t>
      </w:r>
    </w:p>
    <w:p>
      <w:pPr>
        <w:spacing w:before="3"/>
        <w:ind w:left="102" w:right="0" w:firstLine="0"/>
        <w:jc w:val="left"/>
        <w:rPr>
          <w:b/>
          <w:sz w:val="36"/>
        </w:rPr>
      </w:pPr>
      <w:r>
        <w:rPr>
          <w:b/>
          <w:spacing w:val="-10"/>
          <w:sz w:val="36"/>
        </w:rPr>
        <w:t>:</w:t>
      </w:r>
    </w:p>
    <w:p>
      <w:pPr>
        <w:pStyle w:val="6"/>
        <w:spacing w:before="61"/>
        <w:rPr>
          <w:sz w:val="20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200025</wp:posOffset>
            </wp:positionV>
            <wp:extent cx="5855970" cy="353060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76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14"/>
        <w:ind w:left="102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pacing w:val="-2"/>
          <w:sz w:val="36"/>
        </w:rPr>
        <w:t>READALL:</w:t>
      </w:r>
    </w:p>
    <w:p>
      <w:pPr>
        <w:pStyle w:val="6"/>
        <w:spacing w:before="61"/>
        <w:rPr>
          <w:rFonts w:ascii="Calibri"/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208915</wp:posOffset>
            </wp:positionV>
            <wp:extent cx="6572885" cy="410527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3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4"/>
        <w:ind w:left="102" w:right="0" w:firstLine="0"/>
        <w:jc w:val="left"/>
        <w:rPr>
          <w:b/>
          <w:sz w:val="36"/>
        </w:rPr>
      </w:pPr>
      <w:r>
        <w:rPr>
          <w:b/>
          <w:sz w:val="36"/>
        </w:rPr>
        <w:t>READONE</w:t>
      </w:r>
      <w:r>
        <w:rPr>
          <w:b/>
          <w:spacing w:val="-19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>
      <w:pPr>
        <w:pStyle w:val="6"/>
        <w:spacing w:before="65"/>
        <w:rPr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202565</wp:posOffset>
            </wp:positionV>
            <wp:extent cx="6047105" cy="377698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81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840" w:right="200" w:bottom="280" w:left="1160" w:header="720" w:footer="720" w:gutter="0"/>
          <w:cols w:space="720" w:num="1"/>
        </w:sectPr>
      </w:pPr>
    </w:p>
    <w:p>
      <w:pPr>
        <w:spacing w:before="14"/>
        <w:ind w:left="102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pacing w:val="-12"/>
          <w:sz w:val="36"/>
        </w:rPr>
        <w:t>UPDATE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pacing w:val="-10"/>
          <w:sz w:val="36"/>
        </w:rPr>
        <w:t>:</w:t>
      </w:r>
    </w:p>
    <w:p>
      <w:pPr>
        <w:pStyle w:val="6"/>
        <w:spacing w:before="61"/>
        <w:rPr>
          <w:rFonts w:ascii="Calibri"/>
          <w:sz w:val="20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208915</wp:posOffset>
            </wp:positionV>
            <wp:extent cx="6567805" cy="4105275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780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0"/>
        </w:rPr>
        <w:sectPr>
          <w:pgSz w:w="11920" w:h="16850"/>
          <w:pgMar w:top="840" w:right="200" w:bottom="280" w:left="1160" w:header="720" w:footer="720" w:gutter="0"/>
          <w:cols w:space="720" w:num="1"/>
        </w:sectPr>
      </w:pPr>
    </w:p>
    <w:p>
      <w:pPr>
        <w:pStyle w:val="3"/>
        <w:spacing w:line="322" w:lineRule="exact"/>
      </w:pPr>
      <w:r>
        <w:t>HOW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LOCALLY</w:t>
      </w:r>
      <w:r>
        <w:rPr>
          <w:spacing w:val="-8"/>
        </w:rPr>
        <w:t xml:space="preserve"> </w:t>
      </w:r>
      <w:r>
        <w:rPr>
          <w:spacing w:val="-10"/>
        </w:rPr>
        <w:t>:</w:t>
      </w:r>
    </w:p>
    <w:p>
      <w:pPr>
        <w:pStyle w:val="8"/>
        <w:numPr>
          <w:ilvl w:val="0"/>
          <w:numId w:val="1"/>
        </w:numPr>
        <w:tabs>
          <w:tab w:val="left" w:pos="399"/>
        </w:tabs>
        <w:spacing w:before="0" w:after="0" w:line="276" w:lineRule="exact"/>
        <w:ind w:left="399" w:right="0" w:hanging="297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name.</w:t>
      </w:r>
    </w:p>
    <w:p>
      <w:pPr>
        <w:pStyle w:val="8"/>
        <w:numPr>
          <w:ilvl w:val="0"/>
          <w:numId w:val="1"/>
        </w:numPr>
        <w:tabs>
          <w:tab w:val="left" w:pos="408"/>
        </w:tabs>
        <w:spacing w:before="132" w:after="0" w:line="240" w:lineRule="auto"/>
        <w:ind w:left="408" w:right="0" w:hanging="306"/>
        <w:jc w:val="left"/>
        <w:rPr>
          <w:sz w:val="24"/>
        </w:rPr>
      </w:pPr>
      <w:r>
        <w:rPr>
          <w:sz w:val="24"/>
        </w:rPr>
        <w:t>Open</w:t>
      </w:r>
      <w:r>
        <w:rPr>
          <w:spacing w:val="-17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folder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any</w:t>
      </w:r>
      <w:r>
        <w:rPr>
          <w:spacing w:val="-17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editor</w:t>
      </w:r>
      <w:r>
        <w:rPr>
          <w:spacing w:val="-7"/>
          <w:sz w:val="24"/>
        </w:rPr>
        <w:t xml:space="preserve"> </w:t>
      </w:r>
      <w:r>
        <w:rPr>
          <w:sz w:val="24"/>
        </w:rPr>
        <w:t>(vs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code).</w:t>
      </w:r>
    </w:p>
    <w:p>
      <w:pPr>
        <w:pStyle w:val="8"/>
        <w:numPr>
          <w:ilvl w:val="0"/>
          <w:numId w:val="1"/>
        </w:numPr>
        <w:tabs>
          <w:tab w:val="left" w:pos="403"/>
        </w:tabs>
        <w:spacing w:before="137" w:after="0" w:line="240" w:lineRule="auto"/>
        <w:ind w:left="403" w:right="0" w:hanging="301"/>
        <w:jc w:val="left"/>
        <w:rPr>
          <w:sz w:val="24"/>
        </w:rPr>
      </w:pPr>
      <w:r>
        <w:rPr>
          <w:sz w:val="24"/>
        </w:rPr>
        <w:t>Open</w:t>
      </w:r>
      <w:r>
        <w:rPr>
          <w:spacing w:val="-12"/>
          <w:sz w:val="24"/>
        </w:rPr>
        <w:t xml:space="preserve"> </w:t>
      </w:r>
      <w:r>
        <w:rPr>
          <w:sz w:val="24"/>
        </w:rPr>
        <w:t>terminal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spacing w:val="9"/>
          <w:sz w:val="24"/>
        </w:rPr>
        <w:t xml:space="preserve"> </w:t>
      </w:r>
      <w:r>
        <w:rPr>
          <w:sz w:val="24"/>
        </w:rPr>
        <w:t>ctrl</w:t>
      </w:r>
      <w:r>
        <w:rPr>
          <w:spacing w:val="-11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~</w:t>
      </w:r>
      <w:r>
        <w:rPr>
          <w:spacing w:val="3"/>
          <w:sz w:val="24"/>
        </w:rPr>
        <w:t xml:space="preserve"> </w:t>
      </w:r>
      <w:r>
        <w:rPr>
          <w:sz w:val="24"/>
        </w:rPr>
        <w:t>)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editor.</w:t>
      </w:r>
    </w:p>
    <w:p>
      <w:pPr>
        <w:pStyle w:val="8"/>
        <w:numPr>
          <w:ilvl w:val="0"/>
          <w:numId w:val="1"/>
        </w:numPr>
        <w:tabs>
          <w:tab w:val="left" w:pos="375"/>
        </w:tabs>
        <w:spacing w:before="136" w:after="0" w:line="240" w:lineRule="auto"/>
        <w:ind w:left="375" w:right="0" w:hanging="273"/>
        <w:jc w:val="left"/>
        <w:rPr>
          <w:sz w:val="24"/>
        </w:rPr>
      </w:pPr>
      <w:r>
        <w:rPr>
          <w:sz w:val="24"/>
        </w:rPr>
        <w:t>Type</w:t>
      </w:r>
      <w:r>
        <w:rPr>
          <w:spacing w:val="-17"/>
          <w:sz w:val="24"/>
        </w:rPr>
        <w:t xml:space="preserve"> </w:t>
      </w:r>
      <w:r>
        <w:rPr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z w:val="24"/>
        </w:rPr>
        <w:t>code</w:t>
      </w:r>
      <w:r>
        <w:rPr>
          <w:spacing w:val="-18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get</w:t>
      </w:r>
      <w:r>
        <w:rPr>
          <w:spacing w:val="-15"/>
          <w:sz w:val="24"/>
        </w:rPr>
        <w:t xml:space="preserve"> </w:t>
      </w:r>
      <w:r>
        <w:rPr>
          <w:sz w:val="24"/>
        </w:rPr>
        <w:t>code</w:t>
      </w:r>
      <w:r>
        <w:rPr>
          <w:spacing w:val="-15"/>
          <w:sz w:val="24"/>
        </w:rPr>
        <w:t xml:space="preserve"> </w:t>
      </w:r>
      <w:r>
        <w:rPr>
          <w:sz w:val="24"/>
        </w:rPr>
        <w:t>locally.</w:t>
      </w:r>
      <w:r>
        <w:rPr>
          <w:spacing w:val="-15"/>
          <w:sz w:val="24"/>
        </w:rPr>
        <w:t xml:space="preserve"> </w:t>
      </w:r>
      <w:r>
        <w:rPr>
          <w:sz w:val="24"/>
        </w:rPr>
        <w:t>git</w:t>
      </w:r>
      <w:r>
        <w:rPr>
          <w:spacing w:val="-10"/>
          <w:sz w:val="24"/>
        </w:rPr>
        <w:t xml:space="preserve"> </w:t>
      </w:r>
      <w:r>
        <w:rPr>
          <w:sz w:val="24"/>
        </w:rPr>
        <w:t>clone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https://github.com/4727yesuraju/crud.git</w:t>
      </w:r>
    </w:p>
    <w:p>
      <w:pPr>
        <w:pStyle w:val="8"/>
        <w:numPr>
          <w:ilvl w:val="0"/>
          <w:numId w:val="1"/>
        </w:numPr>
        <w:tabs>
          <w:tab w:val="left" w:pos="403"/>
        </w:tabs>
        <w:spacing w:before="138" w:after="0" w:line="240" w:lineRule="auto"/>
        <w:ind w:left="403" w:right="0" w:hanging="301"/>
        <w:jc w:val="left"/>
        <w:rPr>
          <w:sz w:val="24"/>
        </w:rPr>
      </w:pPr>
      <w:r>
        <w:rPr>
          <w:sz w:val="24"/>
        </w:rPr>
        <w:t>Now</w:t>
      </w:r>
      <w:r>
        <w:rPr>
          <w:spacing w:val="-11"/>
          <w:sz w:val="24"/>
        </w:rPr>
        <w:t xml:space="preserve"> </w:t>
      </w: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crud folder (cd</w:t>
      </w:r>
      <w:r>
        <w:rPr>
          <w:spacing w:val="4"/>
          <w:sz w:val="24"/>
        </w:rPr>
        <w:t xml:space="preserve"> </w:t>
      </w:r>
      <w:r>
        <w:rPr>
          <w:sz w:val="24"/>
        </w:rPr>
        <w:t>crud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terminal)</w:t>
      </w:r>
    </w:p>
    <w:p>
      <w:pPr>
        <w:pStyle w:val="8"/>
        <w:numPr>
          <w:ilvl w:val="0"/>
          <w:numId w:val="1"/>
        </w:numPr>
        <w:tabs>
          <w:tab w:val="left" w:pos="394"/>
        </w:tabs>
        <w:spacing w:before="146" w:after="0" w:line="240" w:lineRule="auto"/>
        <w:ind w:left="394" w:right="0" w:hanging="292"/>
        <w:jc w:val="left"/>
        <w:rPr>
          <w:sz w:val="24"/>
        </w:rPr>
      </w:pPr>
      <w:r>
        <w:rPr>
          <w:sz w:val="24"/>
        </w:rPr>
        <w:t>Ignore</w:t>
      </w:r>
      <w:r>
        <w:rPr>
          <w:spacing w:val="-15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folder.</w:t>
      </w:r>
    </w:p>
    <w:p>
      <w:pPr>
        <w:pStyle w:val="8"/>
        <w:numPr>
          <w:ilvl w:val="0"/>
          <w:numId w:val="1"/>
        </w:numPr>
        <w:tabs>
          <w:tab w:val="left" w:pos="403"/>
        </w:tabs>
        <w:spacing w:before="137" w:after="0" w:line="240" w:lineRule="auto"/>
        <w:ind w:left="403" w:right="0" w:hanging="301"/>
        <w:jc w:val="left"/>
        <w:rPr>
          <w:sz w:val="24"/>
        </w:rPr>
      </w:pPr>
      <w:r>
        <w:rPr>
          <w:sz w:val="24"/>
        </w:rPr>
        <w:t>Here</w:t>
      </w:r>
      <w:r>
        <w:rPr>
          <w:spacing w:val="-15"/>
          <w:sz w:val="24"/>
        </w:rPr>
        <w:t xml:space="preserve"> </w:t>
      </w:r>
      <w:r>
        <w:rPr>
          <w:sz w:val="24"/>
        </w:rPr>
        <w:t>crud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root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folder.</w:t>
      </w:r>
    </w:p>
    <w:p>
      <w:pPr>
        <w:pStyle w:val="8"/>
        <w:numPr>
          <w:ilvl w:val="0"/>
          <w:numId w:val="1"/>
        </w:numPr>
        <w:tabs>
          <w:tab w:val="left" w:pos="404"/>
        </w:tabs>
        <w:spacing w:before="137" w:after="0" w:line="360" w:lineRule="auto"/>
        <w:ind w:left="102" w:right="5008" w:firstLine="0"/>
        <w:jc w:val="left"/>
        <w:rPr>
          <w:sz w:val="24"/>
        </w:rPr>
      </w:pP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root</w:t>
      </w:r>
      <w:r>
        <w:rPr>
          <w:spacing w:val="-7"/>
          <w:sz w:val="24"/>
        </w:rPr>
        <w:t xml:space="preserve"> </w:t>
      </w:r>
      <w:r>
        <w:rPr>
          <w:sz w:val="24"/>
        </w:rPr>
        <w:t>folder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.env</w:t>
      </w:r>
      <w:r>
        <w:rPr>
          <w:spacing w:val="-8"/>
          <w:sz w:val="24"/>
        </w:rPr>
        <w:t xml:space="preserve"> </w:t>
      </w:r>
      <w:r>
        <w:rPr>
          <w:sz w:val="24"/>
        </w:rPr>
        <w:t>file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PORT</w:t>
      </w:r>
      <w:r>
        <w:rPr>
          <w:spacing w:val="-10"/>
          <w:sz w:val="24"/>
        </w:rPr>
        <w:t xml:space="preserve"> </w:t>
      </w:r>
      <w:r>
        <w:rPr>
          <w:sz w:val="24"/>
        </w:rPr>
        <w:t>and CONN_STR variables and assign value.</w:t>
      </w:r>
    </w:p>
    <w:p>
      <w:pPr>
        <w:spacing w:before="0" w:line="362" w:lineRule="auto"/>
        <w:ind w:left="102" w:right="3884" w:firstLine="0"/>
        <w:jc w:val="left"/>
        <w:rPr>
          <w:sz w:val="24"/>
        </w:rPr>
      </w:pPr>
      <w:r>
        <w:rPr>
          <w:sz w:val="24"/>
        </w:rPr>
        <w:t>ex</w:t>
      </w:r>
      <w:r>
        <w:rPr>
          <w:spacing w:val="-15"/>
          <w:sz w:val="24"/>
        </w:rPr>
        <w:t xml:space="preserve"> 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PORT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3000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spacing w:val="-10"/>
          <w:sz w:val="24"/>
        </w:rPr>
        <w:t xml:space="preserve"> </w:t>
      </w:r>
      <w:r>
        <w:rPr>
          <w:sz w:val="24"/>
        </w:rPr>
        <w:t>commonly</w:t>
      </w:r>
      <w:r>
        <w:rPr>
          <w:spacing w:val="-16"/>
          <w:sz w:val="24"/>
        </w:rPr>
        <w:t xml:space="preserve"> </w:t>
      </w:r>
      <w:r>
        <w:rPr>
          <w:sz w:val="24"/>
        </w:rPr>
        <w:t>any</w:t>
      </w:r>
      <w:r>
        <w:rPr>
          <w:spacing w:val="-15"/>
          <w:sz w:val="24"/>
        </w:rPr>
        <w:t xml:space="preserve"> </w:t>
      </w:r>
      <w:r>
        <w:rPr>
          <w:sz w:val="24"/>
        </w:rPr>
        <w:t>number between</w:t>
      </w:r>
      <w:r>
        <w:rPr>
          <w:spacing w:val="-11"/>
          <w:sz w:val="24"/>
        </w:rPr>
        <w:t xml:space="preserve"> </w:t>
      </w:r>
      <w:r>
        <w:rPr>
          <w:sz w:val="24"/>
        </w:rPr>
        <w:t>3000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8080). CONN_STR = your mongodb_connection_string</w:t>
      </w:r>
    </w:p>
    <w:p>
      <w:pPr>
        <w:spacing w:after="0" w:line="362" w:lineRule="auto"/>
        <w:jc w:val="left"/>
        <w:rPr>
          <w:sz w:val="24"/>
        </w:rPr>
        <w:sectPr>
          <w:pgSz w:w="11920" w:h="16850"/>
          <w:pgMar w:top="1940" w:right="200" w:bottom="280" w:left="1160" w:header="720" w:footer="720" w:gutter="0"/>
          <w:cols w:space="720" w:num="1"/>
        </w:sectPr>
      </w:pPr>
    </w:p>
    <w:p>
      <w:pPr>
        <w:pStyle w:val="6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583045" cy="410019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258" cy="41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66"/>
        <w:ind w:left="102"/>
      </w:pPr>
      <w:r>
        <w:t>---</w:t>
      </w:r>
      <w:r>
        <w:rPr>
          <w:spacing w:val="-11"/>
        </w:rPr>
        <w:t xml:space="preserve"> </w:t>
      </w:r>
      <w:r>
        <w:t>trouble in</w:t>
      </w:r>
      <w:r>
        <w:rPr>
          <w:spacing w:val="-4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?</w:t>
      </w:r>
      <w:r>
        <w:rPr>
          <w:spacing w:val="1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142"/>
        <w:ind w:left="102"/>
      </w:pPr>
      <w:r>
        <w:t>simply paste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.env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rPr>
          <w:spacing w:val="-10"/>
        </w:rPr>
        <w:t>.</w:t>
      </w:r>
    </w:p>
    <w:p>
      <w:pPr>
        <w:spacing w:before="127"/>
        <w:ind w:left="102" w:right="0" w:firstLine="0"/>
        <w:jc w:val="left"/>
        <w:rPr>
          <w:sz w:val="24"/>
        </w:rPr>
      </w:pPr>
      <w:r>
        <w:rPr>
          <w:sz w:val="24"/>
        </w:rPr>
        <w:t>PORT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5000</w:t>
      </w:r>
    </w:p>
    <w:p>
      <w:pPr>
        <w:spacing w:before="137"/>
        <w:ind w:left="102" w:right="0" w:firstLine="0"/>
        <w:jc w:val="left"/>
        <w:rPr>
          <w:sz w:val="24"/>
        </w:rPr>
      </w:pPr>
      <w:r>
        <w:fldChar w:fldCharType="begin"/>
      </w:r>
      <w:r>
        <w:instrText xml:space="preserve"> HYPERLINK "mailto:rough@cluster0.wbclvtg.mongodb.net" \h </w:instrText>
      </w:r>
      <w:r>
        <w:fldChar w:fldCharType="separate"/>
      </w:r>
      <w:r>
        <w:rPr>
          <w:spacing w:val="-2"/>
          <w:sz w:val="24"/>
        </w:rPr>
        <w:t>CONN_STR=mongodb+srv://4727yesuraju:rough@cluster0.wbclvtg.mongodb.net</w:t>
      </w:r>
      <w:r>
        <w:rPr>
          <w:spacing w:val="-2"/>
          <w:sz w:val="24"/>
        </w:rPr>
        <w:fldChar w:fldCharType="end"/>
      </w:r>
    </w:p>
    <w:p>
      <w:pPr>
        <w:spacing w:before="142"/>
        <w:ind w:left="102" w:right="0" w:firstLine="0"/>
        <w:jc w:val="left"/>
        <w:rPr>
          <w:sz w:val="24"/>
        </w:rPr>
      </w:pPr>
      <w:r>
        <w:rPr>
          <w:spacing w:val="-2"/>
          <w:sz w:val="24"/>
        </w:rPr>
        <w:t>/?retryWrites=true&amp;w=majority&amp;appName=Cluster0</w:t>
      </w:r>
    </w:p>
    <w:p>
      <w:pPr>
        <w:pStyle w:val="6"/>
        <w:rPr>
          <w:b w:val="0"/>
        </w:rPr>
      </w:pPr>
    </w:p>
    <w:p>
      <w:pPr>
        <w:pStyle w:val="6"/>
        <w:spacing w:before="7"/>
        <w:rPr>
          <w:b w:val="0"/>
        </w:rPr>
      </w:pPr>
    </w:p>
    <w:p>
      <w:pPr>
        <w:pStyle w:val="8"/>
        <w:numPr>
          <w:ilvl w:val="0"/>
          <w:numId w:val="1"/>
        </w:numPr>
        <w:tabs>
          <w:tab w:val="left" w:pos="399"/>
        </w:tabs>
        <w:spacing w:before="0" w:after="0" w:line="240" w:lineRule="auto"/>
        <w:ind w:left="399" w:right="0" w:hanging="297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(in crud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folder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root folder)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command to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server.</w:t>
      </w:r>
    </w:p>
    <w:p>
      <w:pPr>
        <w:spacing w:before="128" w:line="355" w:lineRule="auto"/>
        <w:ind w:left="823" w:right="6125" w:firstLine="0"/>
        <w:jc w:val="left"/>
        <w:rPr>
          <w:sz w:val="24"/>
        </w:rPr>
      </w:pPr>
      <w:r>
        <w:rPr>
          <w:spacing w:val="-2"/>
          <w:sz w:val="24"/>
        </w:rPr>
        <w:t>npm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i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(installing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 xml:space="preserve">dependencies) </w:t>
      </w:r>
      <w:r>
        <w:rPr>
          <w:sz w:val="24"/>
        </w:rPr>
        <w:t>npm run dev (to run server)</w:t>
      </w:r>
    </w:p>
    <w:p>
      <w:pPr>
        <w:pStyle w:val="8"/>
        <w:numPr>
          <w:ilvl w:val="0"/>
          <w:numId w:val="1"/>
        </w:numPr>
        <w:tabs>
          <w:tab w:val="left" w:pos="514"/>
        </w:tabs>
        <w:spacing w:before="28" w:after="0" w:line="240" w:lineRule="auto"/>
        <w:ind w:left="514" w:right="0" w:hanging="412"/>
        <w:jc w:val="left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below message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then your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running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Successfully</w:t>
      </w:r>
    </w:p>
    <w:p>
      <w:pPr>
        <w:pStyle w:val="6"/>
        <w:spacing w:before="1"/>
        <w:rPr>
          <w:sz w:val="9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81280</wp:posOffset>
            </wp:positionV>
            <wp:extent cx="5567045" cy="205740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20" w:h="16850"/>
          <w:pgMar w:top="860" w:right="200" w:bottom="280" w:left="1160" w:header="720" w:footer="720" w:gutter="0"/>
          <w:cols w:space="720" w:num="1"/>
        </w:sectPr>
      </w:pPr>
    </w:p>
    <w:p>
      <w:pPr>
        <w:pStyle w:val="6"/>
        <w:spacing w:before="73"/>
        <w:ind w:left="102"/>
      </w:pPr>
      <w:r>
        <w:t>route</w:t>
      </w:r>
      <w:r>
        <w:rPr>
          <w:spacing w:val="-1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19"/>
      </w:pPr>
    </w:p>
    <w:p>
      <w:pPr>
        <w:pStyle w:val="6"/>
        <w:spacing w:line="501" w:lineRule="auto"/>
        <w:ind w:left="102" w:right="3884"/>
      </w:pPr>
      <w:r>
        <w:t>For</w:t>
      </w:r>
      <w:r>
        <w:rPr>
          <w:spacing w:val="-18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API</w:t>
      </w:r>
      <w:r>
        <w:rPr>
          <w:spacing w:val="-1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Postman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Thunder</w:t>
      </w:r>
      <w:r>
        <w:rPr>
          <w:spacing w:val="-15"/>
        </w:rPr>
        <w:t xml:space="preserve"> </w:t>
      </w:r>
      <w:r>
        <w:t>Client. i use THUNDER CLIENT.</w:t>
      </w:r>
    </w:p>
    <w:p>
      <w:pPr>
        <w:spacing w:before="0" w:line="265" w:lineRule="exact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6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29"/>
      </w:pPr>
    </w:p>
    <w:p>
      <w:pPr>
        <w:pStyle w:val="8"/>
        <w:numPr>
          <w:ilvl w:val="0"/>
          <w:numId w:val="2"/>
        </w:numPr>
        <w:tabs>
          <w:tab w:val="left" w:pos="408"/>
          <w:tab w:val="left" w:pos="823"/>
        </w:tabs>
        <w:spacing w:before="0" w:after="0" w:line="496" w:lineRule="auto"/>
        <w:ind w:left="823" w:right="2562" w:hanging="721"/>
        <w:jc w:val="left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employee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below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fields. username, empname, email, role, salary</w:t>
      </w:r>
    </w:p>
    <w:p>
      <w:pPr>
        <w:pStyle w:val="8"/>
        <w:numPr>
          <w:ilvl w:val="0"/>
          <w:numId w:val="2"/>
        </w:numPr>
        <w:tabs>
          <w:tab w:val="left" w:pos="404"/>
          <w:tab w:val="left" w:pos="823"/>
        </w:tabs>
        <w:spacing w:before="0" w:after="0" w:line="487" w:lineRule="auto"/>
        <w:ind w:left="823" w:right="2460" w:hanging="721"/>
        <w:jc w:val="left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thunder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client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options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 xml:space="preserve">post url as </w:t>
      </w:r>
      <w:r>
        <w:rPr>
          <w:sz w:val="24"/>
        </w:rPr>
        <w:t>http://localhost:5000/api/user/create</w:t>
      </w:r>
    </w:p>
    <w:p>
      <w:pPr>
        <w:pStyle w:val="6"/>
        <w:spacing w:before="17"/>
        <w:ind w:left="102"/>
      </w:pPr>
      <w:r>
        <w:t>pass</w:t>
      </w:r>
      <w:r>
        <w:rPr>
          <w:spacing w:val="-12"/>
        </w:rPr>
        <w:t xml:space="preserve"> </w:t>
      </w:r>
      <w:r>
        <w:t>this json</w:t>
      </w:r>
      <w:r>
        <w:rPr>
          <w:spacing w:val="-8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required</w:t>
      </w:r>
      <w:r>
        <w:rPr>
          <w:spacing w:val="3"/>
        </w:rPr>
        <w:t xml:space="preserve"> </w:t>
      </w:r>
      <w:r>
        <w:rPr>
          <w:spacing w:val="-2"/>
        </w:rPr>
        <w:t>value.</w:t>
      </w:r>
    </w:p>
    <w:p>
      <w:pPr>
        <w:pStyle w:val="6"/>
        <w:spacing w:before="20"/>
      </w:pPr>
    </w:p>
    <w:p>
      <w:pPr>
        <w:spacing w:before="0"/>
        <w:ind w:left="102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{</w:t>
      </w:r>
    </w:p>
    <w:p>
      <w:pPr>
        <w:pStyle w:val="6"/>
        <w:spacing w:before="34"/>
      </w:pPr>
    </w:p>
    <w:p>
      <w:pPr>
        <w:pStyle w:val="6"/>
        <w:spacing w:line="499" w:lineRule="auto"/>
        <w:ind w:left="102" w:right="6959"/>
      </w:pPr>
      <w:r>
        <w:t>"username": "jack", "empname": "jack rider", "email": "</w:t>
      </w:r>
      <w:r>
        <w:fldChar w:fldCharType="begin"/>
      </w:r>
      <w:r>
        <w:instrText xml:space="preserve"> HYPERLINK "mailto:jack@gmail.com" \h </w:instrText>
      </w:r>
      <w:r>
        <w:fldChar w:fldCharType="separate"/>
      </w:r>
      <w:r>
        <w:t>jack@gmail.com</w:t>
      </w:r>
      <w:r>
        <w:fldChar w:fldCharType="end"/>
      </w:r>
      <w:r>
        <w:t xml:space="preserve">", </w:t>
      </w:r>
      <w:r>
        <w:rPr>
          <w:spacing w:val="-2"/>
        </w:rPr>
        <w:t>"role":</w:t>
      </w:r>
      <w:r>
        <w:rPr>
          <w:spacing w:val="-13"/>
        </w:rPr>
        <w:t xml:space="preserve"> </w:t>
      </w:r>
      <w:r>
        <w:rPr>
          <w:spacing w:val="-2"/>
        </w:rPr>
        <w:t>"Front</w:t>
      </w:r>
      <w:r>
        <w:rPr>
          <w:spacing w:val="-13"/>
        </w:rPr>
        <w:t xml:space="preserve"> </w:t>
      </w:r>
      <w:r>
        <w:rPr>
          <w:spacing w:val="-2"/>
        </w:rPr>
        <w:t>End</w:t>
      </w:r>
      <w:r>
        <w:rPr>
          <w:spacing w:val="-13"/>
        </w:rPr>
        <w:t xml:space="preserve"> </w:t>
      </w:r>
      <w:r>
        <w:rPr>
          <w:spacing w:val="-2"/>
        </w:rPr>
        <w:t xml:space="preserve">Developer", </w:t>
      </w:r>
      <w:r>
        <w:t>"salary": 60000</w:t>
      </w:r>
    </w:p>
    <w:p>
      <w:pPr>
        <w:spacing w:before="0" w:line="267" w:lineRule="exact"/>
        <w:ind w:left="102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>
      <w:pPr>
        <w:pStyle w:val="6"/>
        <w:spacing w:before="19"/>
      </w:pPr>
    </w:p>
    <w:p>
      <w:pPr>
        <w:pStyle w:val="8"/>
        <w:numPr>
          <w:ilvl w:val="0"/>
          <w:numId w:val="2"/>
        </w:numPr>
        <w:tabs>
          <w:tab w:val="left" w:pos="404"/>
        </w:tabs>
        <w:spacing w:before="0" w:after="0" w:line="240" w:lineRule="auto"/>
        <w:ind w:left="404" w:right="0" w:hanging="302"/>
        <w:jc w:val="left"/>
        <w:rPr>
          <w:b/>
          <w:sz w:val="24"/>
        </w:rPr>
      </w:pPr>
      <w:r>
        <w:rPr>
          <w:b/>
          <w:sz w:val="24"/>
        </w:rPr>
        <w:t>finally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press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mongodb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 base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inserted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response.</w:t>
      </w:r>
    </w:p>
    <w:p>
      <w:pPr>
        <w:pStyle w:val="6"/>
        <w:spacing w:before="24"/>
      </w:pPr>
    </w:p>
    <w:p>
      <w:pPr>
        <w:pStyle w:val="8"/>
        <w:numPr>
          <w:ilvl w:val="0"/>
          <w:numId w:val="2"/>
        </w:numPr>
        <w:tabs>
          <w:tab w:val="left" w:pos="403"/>
          <w:tab w:val="left" w:pos="823"/>
        </w:tabs>
        <w:spacing w:before="0" w:after="0" w:line="496" w:lineRule="auto"/>
        <w:ind w:left="823" w:right="3110" w:hanging="721"/>
        <w:jc w:val="left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already in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db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return User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already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response. for more details visit below output images...</w:t>
      </w:r>
    </w:p>
    <w:p>
      <w:pPr>
        <w:spacing w:before="5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READONE</w:t>
      </w:r>
      <w:r>
        <w:rPr>
          <w:b/>
          <w:spacing w:val="-1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24"/>
      </w:pPr>
    </w:p>
    <w:p>
      <w:pPr>
        <w:pStyle w:val="8"/>
        <w:numPr>
          <w:ilvl w:val="0"/>
          <w:numId w:val="3"/>
        </w:numPr>
        <w:tabs>
          <w:tab w:val="left" w:pos="408"/>
        </w:tabs>
        <w:spacing w:before="0" w:after="0" w:line="501" w:lineRule="auto"/>
        <w:ind w:left="102" w:right="2264" w:firstLine="0"/>
        <w:jc w:val="left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read specific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info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param. method as get</w:t>
      </w:r>
    </w:p>
    <w:p>
      <w:pPr>
        <w:pStyle w:val="6"/>
        <w:spacing w:line="260" w:lineRule="exact"/>
        <w:ind w:left="102"/>
      </w:pPr>
      <w:r>
        <w:rPr>
          <w:spacing w:val="-2"/>
        </w:rPr>
        <w:t>url</w:t>
      </w:r>
      <w:r>
        <w:rPr>
          <w:spacing w:val="-14"/>
        </w:rPr>
        <w:t xml:space="preserve"> </w:t>
      </w:r>
      <w:r>
        <w:rPr>
          <w:spacing w:val="-5"/>
        </w:rPr>
        <w:t>as</w:t>
      </w:r>
    </w:p>
    <w:p>
      <w:pPr>
        <w:pStyle w:val="6"/>
        <w:spacing w:before="15"/>
      </w:pPr>
    </w:p>
    <w:p>
      <w:pPr>
        <w:spacing w:before="0"/>
        <w:ind w:left="102" w:right="0" w:firstLine="0"/>
        <w:jc w:val="left"/>
        <w:rPr>
          <w:sz w:val="24"/>
        </w:rPr>
      </w:pPr>
      <w:r>
        <w:rPr>
          <w:spacing w:val="-2"/>
          <w:sz w:val="24"/>
        </w:rPr>
        <w:t>http://localhost:5000/api/user/read/65ed7b3d76e1dcc9a51654ca</w:t>
      </w:r>
    </w:p>
    <w:p>
      <w:pPr>
        <w:pStyle w:val="6"/>
        <w:spacing w:before="34"/>
        <w:rPr>
          <w:b w:val="0"/>
        </w:rPr>
      </w:pPr>
    </w:p>
    <w:p>
      <w:pPr>
        <w:pStyle w:val="8"/>
        <w:numPr>
          <w:ilvl w:val="0"/>
          <w:numId w:val="3"/>
        </w:numPr>
        <w:tabs>
          <w:tab w:val="left" w:pos="399"/>
        </w:tabs>
        <w:spacing w:before="0" w:after="0" w:line="240" w:lineRule="auto"/>
        <w:ind w:left="399" w:right="0" w:hanging="297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 you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response.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73"/>
        <w:ind w:left="102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 xml:space="preserve">READALL </w:t>
      </w:r>
      <w:r>
        <w:rPr>
          <w:b/>
          <w:spacing w:val="-10"/>
          <w:sz w:val="24"/>
        </w:rPr>
        <w:t>:</w:t>
      </w:r>
    </w:p>
    <w:p>
      <w:pPr>
        <w:pStyle w:val="6"/>
        <w:spacing w:before="19"/>
      </w:pPr>
    </w:p>
    <w:p>
      <w:pPr>
        <w:pStyle w:val="8"/>
        <w:numPr>
          <w:ilvl w:val="0"/>
          <w:numId w:val="4"/>
        </w:numPr>
        <w:tabs>
          <w:tab w:val="left" w:pos="408"/>
        </w:tabs>
        <w:spacing w:before="0" w:after="0" w:line="501" w:lineRule="auto"/>
        <w:ind w:left="102" w:right="3175" w:firstLine="0"/>
        <w:jc w:val="left"/>
        <w:rPr>
          <w:b/>
          <w:sz w:val="24"/>
        </w:rPr>
      </w:pPr>
      <w:r>
        <w:rPr>
          <w:b/>
          <w:sz w:val="24"/>
        </w:rPr>
        <w:t>Read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mongodb data base .</w:t>
      </w:r>
    </w:p>
    <w:p>
      <w:pPr>
        <w:pStyle w:val="6"/>
        <w:spacing w:line="265" w:lineRule="exact"/>
        <w:ind w:left="102"/>
      </w:pPr>
      <w:r>
        <w:t>method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get</w:t>
      </w:r>
    </w:p>
    <w:p>
      <w:pPr>
        <w:pStyle w:val="6"/>
        <w:spacing w:before="5"/>
      </w:pPr>
    </w:p>
    <w:p>
      <w:pPr>
        <w:spacing w:before="0"/>
        <w:ind w:left="102" w:right="0" w:firstLine="0"/>
        <w:jc w:val="left"/>
        <w:rPr>
          <w:sz w:val="24"/>
        </w:rPr>
      </w:pPr>
      <w:r>
        <w:rPr>
          <w:b/>
          <w:sz w:val="24"/>
        </w:rPr>
        <w:t>url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1"/>
          <w:sz w:val="24"/>
        </w:rPr>
        <w:t xml:space="preserve"> </w:t>
      </w:r>
      <w:r>
        <w:rPr>
          <w:spacing w:val="-2"/>
          <w:sz w:val="24"/>
        </w:rPr>
        <w:t>http://localhost:5000/api/user/readall</w:t>
      </w:r>
    </w:p>
    <w:p>
      <w:pPr>
        <w:pStyle w:val="6"/>
        <w:spacing w:before="38"/>
        <w:rPr>
          <w:b w:val="0"/>
        </w:rPr>
      </w:pPr>
    </w:p>
    <w:p>
      <w:pPr>
        <w:pStyle w:val="8"/>
        <w:numPr>
          <w:ilvl w:val="0"/>
          <w:numId w:val="4"/>
        </w:numPr>
        <w:tabs>
          <w:tab w:val="left" w:pos="404"/>
        </w:tabs>
        <w:spacing w:before="0" w:after="0" w:line="501" w:lineRule="auto"/>
        <w:ind w:left="102" w:right="4305" w:firstLine="0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response. UPDATE :</w:t>
      </w:r>
    </w:p>
    <w:p>
      <w:pPr>
        <w:pStyle w:val="8"/>
        <w:numPr>
          <w:ilvl w:val="1"/>
          <w:numId w:val="4"/>
        </w:numPr>
        <w:tabs>
          <w:tab w:val="left" w:pos="408"/>
        </w:tabs>
        <w:spacing w:before="4" w:after="0" w:line="487" w:lineRule="auto"/>
        <w:ind w:left="102" w:right="951" w:firstLine="0"/>
        <w:jc w:val="left"/>
        <w:rPr>
          <w:sz w:val="24"/>
        </w:rPr>
      </w:pPr>
      <w:r>
        <w:rPr>
          <w:b/>
          <w:sz w:val="24"/>
        </w:rPr>
        <w:t>This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update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param. method 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put url as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http://localhost:5000/api/user/update/65ed7b3d76e1dcc9a51654ca</w:t>
      </w:r>
    </w:p>
    <w:p>
      <w:pPr>
        <w:pStyle w:val="8"/>
        <w:numPr>
          <w:ilvl w:val="1"/>
          <w:numId w:val="4"/>
        </w:numPr>
        <w:tabs>
          <w:tab w:val="left" w:pos="399"/>
        </w:tabs>
        <w:spacing w:before="18" w:after="0" w:line="240" w:lineRule="auto"/>
        <w:ind w:left="399" w:right="0" w:hanging="297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updated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response.</w:t>
      </w:r>
    </w:p>
    <w:p>
      <w:pPr>
        <w:pStyle w:val="6"/>
        <w:spacing w:before="14"/>
      </w:pPr>
    </w:p>
    <w:p>
      <w:pPr>
        <w:spacing w:before="0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DELETE</w:t>
      </w:r>
      <w:r>
        <w:rPr>
          <w:b/>
          <w:spacing w:val="-9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8"/>
        <w:numPr>
          <w:ilvl w:val="0"/>
          <w:numId w:val="5"/>
        </w:numPr>
        <w:tabs>
          <w:tab w:val="left" w:pos="294"/>
        </w:tabs>
        <w:spacing w:before="142" w:after="0" w:line="360" w:lineRule="auto"/>
        <w:ind w:left="102" w:right="767" w:firstLine="0"/>
        <w:jc w:val="left"/>
        <w:rPr>
          <w:b/>
          <w:sz w:val="24"/>
        </w:rPr>
      </w:pPr>
      <w:r>
        <w:rPr>
          <w:b/>
          <w:sz w:val="24"/>
        </w:rPr>
        <w:t>. This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param. method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delete url as</w:t>
      </w:r>
    </w:p>
    <w:p>
      <w:pPr>
        <w:spacing w:before="0" w:line="269" w:lineRule="exact"/>
        <w:ind w:left="102" w:right="0" w:firstLine="0"/>
        <w:jc w:val="left"/>
        <w:rPr>
          <w:sz w:val="24"/>
        </w:rPr>
      </w:pPr>
      <w:r>
        <w:rPr>
          <w:spacing w:val="-2"/>
          <w:sz w:val="24"/>
        </w:rPr>
        <w:t>http://localhost:5000/api/user/delete/65ed7b3d76e1dcc9a51654ca</w:t>
      </w:r>
    </w:p>
    <w:p>
      <w:pPr>
        <w:pStyle w:val="8"/>
        <w:numPr>
          <w:ilvl w:val="0"/>
          <w:numId w:val="5"/>
        </w:numPr>
        <w:tabs>
          <w:tab w:val="left" w:pos="284"/>
        </w:tabs>
        <w:spacing w:before="146" w:after="0" w:line="501" w:lineRule="auto"/>
        <w:ind w:left="102" w:right="4627" w:firstLine="0"/>
        <w:jc w:val="left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deleted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successfully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response. OUTPUT :</w:t>
      </w:r>
    </w:p>
    <w:p>
      <w:pPr>
        <w:spacing w:before="0" w:line="265" w:lineRule="exact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46"/>
        <w:rPr>
          <w:sz w:val="20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190500</wp:posOffset>
            </wp:positionV>
            <wp:extent cx="5655945" cy="2994025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168" cy="299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73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CREATING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USERNAEM</w:t>
      </w:r>
      <w:r>
        <w:rPr>
          <w:b/>
          <w:spacing w:val="-2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44"/>
        <w:rPr>
          <w:sz w:val="20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189230</wp:posOffset>
            </wp:positionV>
            <wp:extent cx="6353175" cy="4105275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37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97"/>
      </w:pPr>
      <w:r>
        <w:rPr>
          <w:spacing w:val="-2"/>
        </w:rPr>
        <w:t>READONE</w:t>
      </w:r>
      <w:r>
        <w:rPr>
          <w:spacing w:val="-11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3"/>
        <w:rPr>
          <w:sz w:val="14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119380</wp:posOffset>
            </wp:positionV>
            <wp:extent cx="5692775" cy="377698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811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68"/>
        <w:ind w:left="102" w:right="0" w:firstLine="0"/>
        <w:jc w:val="left"/>
        <w:rPr>
          <w:b/>
          <w:sz w:val="24"/>
        </w:rPr>
      </w:pPr>
      <w:r>
        <w:rPr>
          <w:b/>
          <w:w w:val="90"/>
          <w:sz w:val="24"/>
        </w:rPr>
        <w:t>READ</w:t>
      </w:r>
      <w:r>
        <w:rPr>
          <w:b/>
          <w:spacing w:val="26"/>
          <w:sz w:val="24"/>
        </w:rPr>
        <w:t xml:space="preserve"> </w:t>
      </w:r>
      <w:r>
        <w:rPr>
          <w:b/>
          <w:w w:val="90"/>
          <w:sz w:val="24"/>
        </w:rPr>
        <w:t>ALL</w:t>
      </w:r>
      <w:r>
        <w:rPr>
          <w:b/>
          <w:spacing w:val="23"/>
          <w:sz w:val="24"/>
        </w:rPr>
        <w:t xml:space="preserve"> </w:t>
      </w:r>
      <w:r>
        <w:rPr>
          <w:b/>
          <w:spacing w:val="-10"/>
          <w:w w:val="90"/>
          <w:sz w:val="24"/>
        </w:rPr>
        <w:t>:</w:t>
      </w:r>
    </w:p>
    <w:p>
      <w:pPr>
        <w:pStyle w:val="6"/>
        <w:spacing w:before="9"/>
        <w:rPr>
          <w:sz w:val="13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116205</wp:posOffset>
            </wp:positionV>
            <wp:extent cx="6572885" cy="4105275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3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6"/>
        <w:ind w:left="102" w:right="0" w:firstLine="0"/>
        <w:jc w:val="left"/>
        <w:rPr>
          <w:b/>
          <w:sz w:val="24"/>
        </w:rPr>
      </w:pPr>
      <w:r>
        <w:rPr>
          <w:b/>
          <w:spacing w:val="-3"/>
          <w:sz w:val="24"/>
        </w:rPr>
        <w:t>UPDATE</w:t>
      </w:r>
      <w:r>
        <w:rPr>
          <w:b/>
          <w:spacing w:val="-2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4"/>
        <w:rPr>
          <w:sz w:val="13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113030</wp:posOffset>
            </wp:positionV>
            <wp:extent cx="6047105" cy="3776980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81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20" w:h="16850"/>
          <w:pgMar w:top="1260" w:right="200" w:bottom="280" w:left="1160" w:header="720" w:footer="720" w:gutter="0"/>
          <w:cols w:space="720" w:num="1"/>
        </w:sectPr>
      </w:pPr>
    </w:p>
    <w:p>
      <w:pPr>
        <w:spacing w:before="73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DELETE</w:t>
      </w:r>
      <w:r>
        <w:rPr>
          <w:b/>
          <w:spacing w:val="-9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7"/>
        <w:rPr>
          <w:sz w:val="13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114935</wp:posOffset>
            </wp:positionV>
            <wp:extent cx="5884545" cy="3776980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06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50"/>
      <w:pgMar w:top="780" w:right="200" w:bottom="280" w:left="116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102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02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91" w:hanging="30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7" w:hanging="30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3" w:hanging="30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9" w:hanging="30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5" w:hanging="30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0" w:hanging="30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6" w:hanging="308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02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45" w:hanging="30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91" w:hanging="30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7" w:hanging="30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3" w:hanging="30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9" w:hanging="30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5" w:hanging="30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0" w:hanging="30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6" w:hanging="308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00" w:hanging="298"/>
        <w:jc w:val="left"/>
      </w:pPr>
      <w:rPr>
        <w:rFonts w:hint="default"/>
        <w:spacing w:val="-3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15" w:hanging="29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31" w:hanging="29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47" w:hanging="29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63" w:hanging="29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79" w:hanging="29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95" w:hanging="29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10" w:hanging="29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26" w:hanging="298"/>
      </w:pPr>
      <w:rPr>
        <w:rFonts w:hint="default"/>
        <w:lang w:val="en-US" w:eastAsia="en-US" w:bidi="ar-SA"/>
      </w:rPr>
    </w:lvl>
  </w:abstractNum>
  <w:abstractNum w:abstractNumId="3">
    <w:nsid w:val="03D62ECE"/>
    <w:multiLevelType w:val="multilevel"/>
    <w:tmpl w:val="03D62ECE"/>
    <w:lvl w:ilvl="0" w:tentative="0">
      <w:start w:val="1"/>
      <w:numFmt w:val="decimal"/>
      <w:lvlText w:val="%1"/>
      <w:lvlJc w:val="left"/>
      <w:pPr>
        <w:ind w:left="102" w:hanging="19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45" w:hanging="19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91" w:hanging="19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7" w:hanging="19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3" w:hanging="19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9" w:hanging="19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5" w:hanging="19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0" w:hanging="19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6" w:hanging="192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23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93" w:hanging="30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67" w:hanging="30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41" w:hanging="30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15" w:hanging="30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89" w:hanging="30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63" w:hanging="30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36" w:hanging="30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10" w:hanging="308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939484F"/>
    <w:rsid w:val="0EF040F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2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71"/>
      <w:ind w:left="10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102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2024-04-24T14:50:00Z</dcterms:created>
  <dc:creator>deepala gowri akhila</dc:creator>
  <cp:lastModifiedBy>Leela Ushasri</cp:lastModifiedBy>
  <dcterms:modified xsi:type="dcterms:W3CDTF">2024-04-24T15:22:01Z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2024-04-24T00:00:00Z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2E47D215B4AE43C4B873F62B51351F28_12</vt:lpwstr>
  </property>
</Properties>
</file>